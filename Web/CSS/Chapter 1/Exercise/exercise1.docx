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jc w:val="center"/>
        <w:rPr>
          <w:rFonts w:ascii="Verdana" w:eastAsia="Verdana" w:hAnsi="Verdana" w:cs="Verdana"/>
          <w:sz w:val="40"/>
        </w:rPr>
      </w:pPr>
    </w:p>
    <w:p w:rsidR="00B156C5" w:rsidRDefault="005B5002">
      <w:pPr>
        <w:suppressAutoHyphens/>
        <w:jc w:val="center"/>
        <w:rPr>
          <w:rFonts w:ascii="Verdana" w:eastAsia="Verdana" w:hAnsi="Verdana" w:cs="Verdana"/>
          <w:sz w:val="40"/>
        </w:rPr>
      </w:pPr>
      <w:r>
        <w:rPr>
          <w:rFonts w:ascii="Times New Roman" w:eastAsia="Times New Roman" w:hAnsi="Times New Roman" w:cs="Times New Roman"/>
          <w:sz w:val="48"/>
        </w:rPr>
        <w:t>Exercise</w:t>
      </w:r>
      <w:r>
        <w:rPr>
          <w:rFonts w:ascii="Verdana" w:eastAsia="Verdana" w:hAnsi="Verdana" w:cs="Verdana"/>
          <w:sz w:val="40"/>
        </w:rPr>
        <w:t xml:space="preserve"> #1</w:t>
      </w:r>
    </w:p>
    <w:p w:rsidR="00B156C5" w:rsidRDefault="00B156C5">
      <w:pPr>
        <w:suppressAutoHyphens/>
        <w:jc w:val="center"/>
        <w:rPr>
          <w:rFonts w:ascii="Verdana" w:eastAsia="Verdana" w:hAnsi="Verdana" w:cs="Verdana"/>
          <w:sz w:val="40"/>
        </w:rPr>
      </w:pPr>
    </w:p>
    <w:p w:rsidR="00B156C5" w:rsidRDefault="005B5002">
      <w:pPr>
        <w:suppressAutoHyphens/>
        <w:jc w:val="center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Introduction To CSS</w:t>
      </w:r>
    </w:p>
    <w:p w:rsidR="00B156C5" w:rsidRDefault="00B156C5">
      <w:pPr>
        <w:suppressAutoHyphens/>
        <w:jc w:val="center"/>
        <w:rPr>
          <w:rFonts w:ascii="Verdana" w:eastAsia="Verdana" w:hAnsi="Verdana" w:cs="Verdana"/>
          <w:sz w:val="20"/>
        </w:rPr>
      </w:pPr>
    </w:p>
    <w:p w:rsidR="00B156C5" w:rsidRDefault="00B156C5">
      <w:pPr>
        <w:suppressAutoHyphens/>
        <w:jc w:val="center"/>
        <w:rPr>
          <w:rFonts w:ascii="Verdana" w:eastAsia="Verdana" w:hAnsi="Verdana" w:cs="Verdana"/>
          <w:sz w:val="20"/>
        </w:rPr>
      </w:pPr>
    </w:p>
    <w:p w:rsidR="00B156C5" w:rsidRDefault="00B156C5">
      <w:pPr>
        <w:suppressAutoHyphens/>
        <w:jc w:val="center"/>
        <w:rPr>
          <w:rFonts w:ascii="Verdana" w:eastAsia="Verdana" w:hAnsi="Verdana" w:cs="Verdana"/>
          <w:sz w:val="20"/>
        </w:rPr>
      </w:pPr>
    </w:p>
    <w:p w:rsidR="00B156C5" w:rsidRDefault="00B156C5">
      <w:pPr>
        <w:suppressAutoHyphens/>
        <w:jc w:val="center"/>
        <w:rPr>
          <w:rFonts w:ascii="Verdana" w:eastAsia="Verdana" w:hAnsi="Verdana" w:cs="Verdana"/>
          <w:sz w:val="20"/>
        </w:rPr>
      </w:pPr>
    </w:p>
    <w:p w:rsidR="00B156C5" w:rsidRDefault="005B5002">
      <w:pPr>
        <w:suppressAutoHyphens/>
        <w:jc w:val="center"/>
        <w:rPr>
          <w:rFonts w:ascii="Verdana" w:eastAsia="Verdana" w:hAnsi="Verdana" w:cs="Verdana"/>
          <w:sz w:val="24"/>
        </w:rPr>
      </w:pPr>
      <w:proofErr w:type="spellStart"/>
      <w:r>
        <w:rPr>
          <w:rFonts w:ascii="Verdana" w:eastAsia="Verdana" w:hAnsi="Verdana" w:cs="Verdana"/>
          <w:sz w:val="24"/>
        </w:rPr>
        <w:t>Aitrich</w:t>
      </w:r>
      <w:proofErr w:type="spellEnd"/>
      <w:r>
        <w:rPr>
          <w:rFonts w:ascii="Verdana" w:eastAsia="Verdana" w:hAnsi="Verdana" w:cs="Verdana"/>
          <w:sz w:val="24"/>
        </w:rPr>
        <w:t xml:space="preserve"> Academy.</w:t>
      </w:r>
    </w:p>
    <w:p w:rsidR="00B156C5" w:rsidRDefault="005B5002">
      <w:pPr>
        <w:suppressAutoHyphens/>
        <w:jc w:val="center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© All rights reserved.</w:t>
      </w:r>
    </w:p>
    <w:p w:rsidR="00B156C5" w:rsidRDefault="00B156C5">
      <w:pPr>
        <w:suppressAutoHyphens/>
        <w:jc w:val="center"/>
        <w:rPr>
          <w:rFonts w:ascii="Verdana" w:eastAsia="Verdana" w:hAnsi="Verdana" w:cs="Verdana"/>
          <w:sz w:val="20"/>
        </w:rPr>
      </w:pPr>
    </w:p>
    <w:p w:rsidR="00B156C5" w:rsidRDefault="00B156C5">
      <w:pPr>
        <w:suppressAutoHyphens/>
        <w:jc w:val="center"/>
        <w:rPr>
          <w:rFonts w:ascii="Verdana" w:eastAsia="Verdana" w:hAnsi="Verdana" w:cs="Verdana"/>
          <w:sz w:val="20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5B5002">
      <w:pPr>
        <w:numPr>
          <w:ilvl w:val="0"/>
          <w:numId w:val="1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Introduction</w:t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5B5002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document is a specification for the exercise problems for the </w:t>
      </w:r>
      <w:proofErr w:type="spellStart"/>
      <w:r>
        <w:rPr>
          <w:rFonts w:ascii="Times New Roman" w:eastAsia="Times New Roman" w:hAnsi="Times New Roman" w:cs="Times New Roman"/>
          <w:sz w:val="24"/>
        </w:rPr>
        <w:t>topic</w:t>
      </w:r>
      <w:proofErr w:type="gramStart"/>
      <w:r>
        <w:rPr>
          <w:rFonts w:ascii="Times New Roman" w:eastAsia="Times New Roman" w:hAnsi="Times New Roman" w:cs="Times New Roman"/>
          <w:sz w:val="24"/>
        </w:rPr>
        <w:t>,Introduction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to CSS. It tests the student's level of knowledge and understanding of the topic.</w:t>
      </w:r>
    </w:p>
    <w:p w:rsidR="00B156C5" w:rsidRDefault="00B156C5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:rsidR="00B156C5" w:rsidRDefault="005B5002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document consists of a set of problems that the student needs to solve and submit to the trainer, in the format specified in the Deliverable section of this document. </w:t>
      </w:r>
    </w:p>
    <w:p w:rsidR="00B156C5" w:rsidRDefault="00B156C5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:rsidR="00B156C5" w:rsidRDefault="005B5002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exercise is to be performed only after the theory and workshop sessions of the </w:t>
      </w:r>
      <w:proofErr w:type="gramStart"/>
      <w:r>
        <w:rPr>
          <w:rFonts w:ascii="Times New Roman" w:eastAsia="Times New Roman" w:hAnsi="Times New Roman" w:cs="Times New Roman"/>
          <w:sz w:val="24"/>
        </w:rPr>
        <w:t>topic,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hence the student would have enough knowledge and confidence on the topic. Ideally, the student should be able to solve the problems himself/herself; however, he/she can seek the assistance of the trainer or lab assistant in case he/she is stuck with a specific problem.</w:t>
      </w:r>
    </w:p>
    <w:p w:rsidR="00B156C5" w:rsidRDefault="00B156C5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:rsidR="00B156C5" w:rsidRDefault="005B5002">
      <w:pPr>
        <w:numPr>
          <w:ilvl w:val="0"/>
          <w:numId w:val="2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Objectives</w:t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5B5002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The objectives of this exercise are to test the student's understanding and knowledge on the topic, and to allow him to re-iterate his understanding by applying that knowledge in a software problem, so that he can use it in the further Programming endeavors.</w:t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:rsidR="005B5002" w:rsidRDefault="005B5002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Problem 1: </w:t>
      </w:r>
    </w:p>
    <w:p w:rsidR="00B156C5" w:rsidRDefault="00F13535">
      <w:pPr>
        <w:suppressAutoHyphens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lastRenderedPageBreak/>
        <w:t xml:space="preserve"> </w:t>
      </w:r>
      <w:r w:rsidR="005B5002">
        <w:rPr>
          <w:rFonts w:ascii="Calibri" w:eastAsia="Calibri" w:hAnsi="Calibri" w:cs="Calibri"/>
          <w:noProof/>
          <w:sz w:val="22"/>
        </w:rPr>
        <w:drawing>
          <wp:inline distT="0" distB="0" distL="114300" distR="114300">
            <wp:extent cx="3416935" cy="8848725"/>
            <wp:effectExtent l="0" t="0" r="12065" b="9525"/>
            <wp:docPr id="1" name="Picture 1" descr="Web capture_26-7-2023_9363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b capture_26-7-2023_93637_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:rsidR="00B156C5" w:rsidRDefault="005B5002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Features to be developed</w:t>
      </w:r>
    </w:p>
    <w:p w:rsidR="00B156C5" w:rsidRDefault="00B156C5">
      <w:pPr>
        <w:suppressAutoHyphens/>
        <w:rPr>
          <w:rFonts w:ascii="Verdana" w:eastAsia="Verdana" w:hAnsi="Verdana" w:cs="Verdana"/>
          <w:b/>
          <w:sz w:val="20"/>
        </w:rPr>
      </w:pPr>
    </w:p>
    <w:p w:rsidR="00B156C5" w:rsidRDefault="005B5002">
      <w:pPr>
        <w:suppressAutoHyphens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The HTML page Which Contain</w:t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24"/>
        </w:rPr>
      </w:pPr>
    </w:p>
    <w:p w:rsidR="00B156C5" w:rsidRDefault="005B5002">
      <w:pPr>
        <w:numPr>
          <w:ilvl w:val="0"/>
          <w:numId w:val="2"/>
        </w:numPr>
        <w:suppressAutoHyphens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HTML Elements</w:t>
      </w:r>
    </w:p>
    <w:p w:rsidR="00B156C5" w:rsidRDefault="005B5002">
      <w:pPr>
        <w:numPr>
          <w:ilvl w:val="0"/>
          <w:numId w:val="2"/>
        </w:numPr>
        <w:suppressAutoHyphens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Styling in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css</w:t>
      </w:r>
      <w:proofErr w:type="spellEnd"/>
    </w:p>
    <w:p w:rsidR="00B156C5" w:rsidRDefault="005B5002">
      <w:pPr>
        <w:numPr>
          <w:ilvl w:val="0"/>
          <w:numId w:val="2"/>
        </w:numPr>
        <w:suppressAutoHyphens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Use internal style</w:t>
      </w:r>
    </w:p>
    <w:p w:rsidR="00B156C5" w:rsidRDefault="005B5002">
      <w:pPr>
        <w:numPr>
          <w:ilvl w:val="0"/>
          <w:numId w:val="2"/>
        </w:numPr>
        <w:suppressAutoHyphens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Diferent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selectors</w:t>
      </w:r>
    </w:p>
    <w:p w:rsidR="00B156C5" w:rsidRDefault="005B5002">
      <w:pPr>
        <w:numPr>
          <w:ilvl w:val="0"/>
          <w:numId w:val="2"/>
        </w:numPr>
        <w:suppressAutoHyphens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Css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positions</w:t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:rsidR="00B156C5" w:rsidRDefault="005B5002">
      <w:pPr>
        <w:numPr>
          <w:ilvl w:val="0"/>
          <w:numId w:val="3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Deliverable</w:t>
      </w:r>
    </w:p>
    <w:p w:rsidR="00B156C5" w:rsidRDefault="005B5002">
      <w:pPr>
        <w:numPr>
          <w:ilvl w:val="0"/>
          <w:numId w:val="4"/>
        </w:numPr>
        <w:tabs>
          <w:tab w:val="left" w:pos="720"/>
        </w:tabs>
        <w:suppressAutoHyphens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entire program should be developed in a single Basic HTML &amp; CSS and delivered as a git hub link.</w:t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5B5002">
      <w:pPr>
        <w:numPr>
          <w:ilvl w:val="0"/>
          <w:numId w:val="5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Demo</w:t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5B5002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student should demonstrate the program to the instructor on a PC, by explaining the features one by one.</w:t>
      </w:r>
    </w:p>
    <w:p w:rsidR="00B156C5" w:rsidRDefault="005B5002">
      <w:pPr>
        <w:numPr>
          <w:ilvl w:val="0"/>
          <w:numId w:val="6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Conclusion</w:t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5B5002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completion of this exercise should re-iterate the student's confidence on Basic HTML. Please make sure you have gained enough confidence to move on.</w:t>
      </w:r>
    </w:p>
    <w:p w:rsidR="00B156C5" w:rsidRDefault="00B156C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uppressAutoHyphens/>
        <w:rPr>
          <w:rFonts w:ascii="Times New Roman" w:eastAsia="Times New Roman" w:hAnsi="Times New Roman" w:cs="Times New Roman"/>
          <w:sz w:val="24"/>
        </w:rPr>
      </w:pPr>
    </w:p>
    <w:p w:rsidR="00B156C5" w:rsidRDefault="00B156C5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B156C5" w:rsidSect="00C1567D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5E306ED"/>
    <w:multiLevelType w:val="singleLevel"/>
    <w:tmpl w:val="B5E306ED"/>
    <w:lvl w:ilvl="0">
      <w:start w:val="1"/>
      <w:numFmt w:val="bullet"/>
      <w:lvlText w:val="•"/>
      <w:lvlJc w:val="left"/>
    </w:lvl>
  </w:abstractNum>
  <w:abstractNum w:abstractNumId="1">
    <w:nsid w:val="BF205925"/>
    <w:multiLevelType w:val="singleLevel"/>
    <w:tmpl w:val="BF205925"/>
    <w:lvl w:ilvl="0">
      <w:start w:val="1"/>
      <w:numFmt w:val="bullet"/>
      <w:lvlText w:val="•"/>
      <w:lvlJc w:val="left"/>
    </w:lvl>
  </w:abstractNum>
  <w:abstractNum w:abstractNumId="2">
    <w:nsid w:val="CF092B84"/>
    <w:multiLevelType w:val="singleLevel"/>
    <w:tmpl w:val="CF092B84"/>
    <w:lvl w:ilvl="0">
      <w:start w:val="1"/>
      <w:numFmt w:val="bullet"/>
      <w:lvlText w:val="•"/>
      <w:lvlJc w:val="left"/>
    </w:lvl>
  </w:abstractNum>
  <w:abstractNum w:abstractNumId="3">
    <w:nsid w:val="0053208E"/>
    <w:multiLevelType w:val="singleLevel"/>
    <w:tmpl w:val="0053208E"/>
    <w:lvl w:ilvl="0">
      <w:start w:val="1"/>
      <w:numFmt w:val="bullet"/>
      <w:lvlText w:val="•"/>
      <w:lvlJc w:val="left"/>
    </w:lvl>
  </w:abstractNum>
  <w:abstractNum w:abstractNumId="4">
    <w:nsid w:val="03D62ECE"/>
    <w:multiLevelType w:val="singleLevel"/>
    <w:tmpl w:val="03D62ECE"/>
    <w:lvl w:ilvl="0">
      <w:start w:val="1"/>
      <w:numFmt w:val="bullet"/>
      <w:lvlText w:val="•"/>
      <w:lvlJc w:val="left"/>
    </w:lvl>
  </w:abstractNum>
  <w:abstractNum w:abstractNumId="5">
    <w:nsid w:val="25B654F3"/>
    <w:multiLevelType w:val="singleLevel"/>
    <w:tmpl w:val="25B654F3"/>
    <w:lvl w:ilvl="0">
      <w:start w:val="1"/>
      <w:numFmt w:val="bullet"/>
      <w:lvlText w:val="•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50"/>
  <w:proofState w:spelling="clean" w:grammar="clean"/>
  <w:defaultTabStop w:val="720"/>
  <w:characterSpacingControl w:val="doNotCompress"/>
  <w:compat>
    <w:useFELayout/>
    <w:splitPgBreakAndParaMark/>
  </w:compat>
  <w:rsids>
    <w:rsidRoot w:val="00B156C5"/>
    <w:rsid w:val="000D5590"/>
    <w:rsid w:val="003154CE"/>
    <w:rsid w:val="005B5002"/>
    <w:rsid w:val="00B156C5"/>
    <w:rsid w:val="00C1567D"/>
    <w:rsid w:val="00D9521A"/>
    <w:rsid w:val="00F13535"/>
    <w:rsid w:val="02321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567D"/>
    <w:rPr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135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135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A019</dc:creator>
  <cp:lastModifiedBy>naveen</cp:lastModifiedBy>
  <cp:revision>6</cp:revision>
  <dcterms:created xsi:type="dcterms:W3CDTF">2023-07-26T05:31:00Z</dcterms:created>
  <dcterms:modified xsi:type="dcterms:W3CDTF">2025-08-07T15:24:00Z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7965C0939634475CBB402FE55DF4EB52</vt:lpwstr>
  </property>
  <property fmtid="{D5CDD505-2E9C-101B-9397-08002B2CF9AE}" pid="4" name="GrammarlyDocumentId">
    <vt:lpwstr>f330e443c77b1a6ad563517d81d554c39166d5c8677ddfb16a58ce1988438f69</vt:lpwstr>
  </property>
</Properties>
</file>